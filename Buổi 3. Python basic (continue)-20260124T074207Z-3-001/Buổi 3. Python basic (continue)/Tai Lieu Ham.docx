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7C6CF">
      <w:pPr>
        <w:pStyle w:val="3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Tài liệu về Function trong Python</w:t>
      </w:r>
    </w:p>
    <w:p w14:paraId="312BBE75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Hàm là gì?</w:t>
      </w:r>
    </w:p>
    <w:p w14:paraId="3AB780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Hàm (function) là một khối mã được đặt tên, thực hiện một nhiệm vụ cụ thể và có thể tái sử dụng.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Ví dụ: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def say_hello():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print("Hello, world!")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say_hello()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97CC5DD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Cấu trúc của một hàm</w:t>
      </w:r>
    </w:p>
    <w:p w14:paraId="151F37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ten_ham(tham_so1, tham_so2=mac_dinh):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"""Docstring mô tả chức năng của hàm"""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# Khối lệnh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gia_tri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13E6B4C0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Tham số và đối số</w:t>
      </w:r>
    </w:p>
    <w:p w14:paraId="7E4D9B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greet(name):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print(f"Chào {name}")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greet("Thanh")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1C4FA4DF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Hàm có giá trị trả về (return)</w:t>
      </w:r>
    </w:p>
    <w:p w14:paraId="516777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binh_phuong(x):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x * 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 = binh_phuong(3)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ED86C1C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Hàm không trả về gì (None)</w:t>
      </w:r>
    </w:p>
    <w:p w14:paraId="51DEE3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show_message():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print("Chạy xong rồi")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kq = show_message()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print(kq)  #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9BFFCB7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Tham số mặc định</w:t>
      </w:r>
    </w:p>
    <w:p w14:paraId="6B8F38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say_hi(name="bạn"):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print(f"Xin chào {name}")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say_hi()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say_hi("Trí")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44AB3B0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Hàm với *args và **kwargs</w:t>
      </w:r>
    </w:p>
    <w:p w14:paraId="577364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demo_args(*args, **kwargs):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print(args)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print(kwargs)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demo_args(1, 2, 3, a=4, b=5)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19D1650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Hàm lambda (ẩn danh)</w:t>
      </w:r>
    </w:p>
    <w:p w14:paraId="43FFA3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square = lambda x: x * 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print(square(5))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9D8DAAA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Hàm lồng nhau &amp; closure</w:t>
      </w:r>
    </w:p>
    <w:p w14:paraId="474574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outer(x):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def inner(y):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 x + 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inner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 = outer(10)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print(f(5))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45B66FF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Hàm đệ quy (recursive)</w:t>
      </w:r>
    </w:p>
    <w:p w14:paraId="13E494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factorial(n):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n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n * factorial(n - 1)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print(factorial(5))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5D1EE3B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Tài liệu học thêm</w:t>
      </w:r>
    </w:p>
    <w:p w14:paraId="232F23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Python Official Functions: https://docs.python.org/3/tutorial/controlflow.html#defining-functions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W3Schools - Python Functions: https://www.w3schools.com/python/python_functions.asp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RealPython - Defining Your Own Python Function: https://realpython.com/defining-your-own-python-function/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A54307"/>
    <w:rsid w:val="18A563BF"/>
    <w:rsid w:val="5F65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PCDTT</cp:lastModifiedBy>
  <dcterms:modified xsi:type="dcterms:W3CDTF">2025-07-17T14:16:23Z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11E76FFF9D5E4697AC0A8F6C010AC579_13</vt:lpwstr>
  </property>
</Properties>
</file>